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DD2" w:rsidRPr="007B0884" w:rsidRDefault="00406DD2" w:rsidP="007B0884">
      <w:pPr>
        <w:pStyle w:val="ListParagraph"/>
        <w:numPr>
          <w:ilvl w:val="2"/>
          <w:numId w:val="24"/>
        </w:numPr>
        <w:rPr>
          <w:b/>
          <w:bCs/>
        </w:rPr>
      </w:pPr>
      <w:r w:rsidRPr="007B0884">
        <w:rPr>
          <w:b/>
          <w:bCs/>
        </w:rPr>
        <w:t>Percentage distribution</w:t>
      </w:r>
    </w:p>
    <w:p w:rsidR="00F55359" w:rsidRDefault="00F55359" w:rsidP="00D53FB9">
      <w:pPr>
        <w:rPr>
          <w:b/>
          <w:bCs/>
        </w:rPr>
      </w:pPr>
    </w:p>
    <w:p w:rsidR="00F55359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92189"/>
            <wp:effectExtent l="0" t="0" r="0" b="0"/>
            <wp:docPr id="42" name="Picture 42" descr="F:\DATA1_disk\MyGithub\ClimoMarineLabProjects\projects\brc_stream_drinking_water_quality\plots\agricultural_water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DATA1_disk\MyGithub\ClimoMarineLabProjects\projects\brc_stream_drinking_water_quality\plots\agricultural_water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43" name="Picture 43" descr="F:\DATA1_disk\MyGithub\ClimoMarineLabProjects\projects\brc_stream_drinking_water_quality\plots\Check By Authorit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DATA1_disk\MyGithub\ClimoMarineLabProjects\projects\brc_stream_drinking_water_quality\plots\Check By Authorit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44" name="Picture 44" descr="F:\DATA1_disk\MyGithub\ClimoMarineLabProjects\projects\brc_stream_drinking_water_quality\plots\Confidence In Safet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DATA1_disk\MyGithub\ClimoMarineLabProjects\projects\brc_stream_drinking_water_quality\plots\Confidence In Safet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08949"/>
            <wp:effectExtent l="0" t="0" r="0" b="0"/>
            <wp:docPr id="45" name="Picture 45" descr="F:\DATA1_disk\MyGithub\ClimoMarineLabProjects\projects\brc_stream_drinking_water_quality\plots\Daily Water Consumption Litr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DATA1_disk\MyGithub\ClimoMarineLabProjects\projects\brc_stream_drinking_water_quality\plots\Daily Water Consumption Litr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91870"/>
            <wp:effectExtent l="0" t="0" r="0" b="0"/>
            <wp:docPr id="46" name="Picture 46" descr="F:\DATA1_disk\MyGithub\ClimoMarineLabProjects\projects\brc_stream_drinking_water_quality\plots\daily_water_usage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DATA1_disk\MyGithub\ClimoMarineLabProjects\projects\brc_stream_drinking_water_quality\plots\daily_water_usage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98978"/>
            <wp:effectExtent l="0" t="0" r="0" b="6350"/>
            <wp:docPr id="47" name="Picture 47" descr="F:\DATA1_disk\MyGithub\ClimoMarineLabProjects\projects\brc_stream_drinking_water_quality\plots\Educational Qualific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DATA1_disk\MyGithub\ClimoMarineLabProjects\projects\brc_stream_drinking_water_quality\plots\Educational Qualific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48" name="Picture 48" descr="F:\DATA1_disk\MyGithub\ClimoMarineLabProjects\projects\brc_stream_drinking_water_quality\plots\Ever Noticed Broken Pipelines In House Or Public Plac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DATA1_disk\MyGithub\ClimoMarineLabProjects\projects\brc_stream_drinking_water_quality\plots\Ever Noticed Broken Pipelines In House Or Public Plac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19255"/>
            <wp:effectExtent l="0" t="0" r="0" b="635"/>
            <wp:docPr id="49" name="Picture 49" descr="F:\DATA1_disk\MyGithub\ClimoMarineLabProjects\projects\brc_stream_drinking_water_quality\plots\Frequency Of Cleaning Water Tank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DATA1_disk\MyGithub\ClimoMarineLabProjects\projects\brc_stream_drinking_water_quality\plots\Frequency Of Cleaning Water Tank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34873"/>
            <wp:effectExtent l="0" t="0" r="0" b="3810"/>
            <wp:docPr id="50" name="Picture 50" descr="F:\DATA1_disk\MyGithub\ClimoMarineLabProjects\projects\brc_stream_drinking_water_quality\plots\Frequency Of Supply Issu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DATA1_disk\MyGithub\ClimoMarineLabProjects\projects\brc_stream_drinking_water_quality\plots\Frequency Of Supply Issu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51" name="Picture 51" descr="F:\DATA1_disk\MyGithub\ClimoMarineLabProjects\projects\brc_stream_drinking_water_quality\plots\Gender Of Informant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DATA1_disk\MyGithub\ClimoMarineLabProjects\projects\brc_stream_drinking_water_quality\plots\Gender Of Informant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913213"/>
            <wp:effectExtent l="0" t="0" r="0" b="0"/>
            <wp:docPr id="52" name="Picture 52" descr="F:\DATA1_disk\MyGithub\ClimoMarineLabProjects\projects\brc_stream_drinking_water_quality\plots\household_members_piechart_all_panchay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DATA1_disk\MyGithub\ClimoMarineLabProjects\projects\brc_stream_drinking_water_quality\plots\household_members_piechart_all_panchaya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53" name="Picture 53" descr="F:\DATA1_disk\MyGithub\ClimoMarineLabProjects\projects\brc_stream_drinking_water_quality\plots\Issues With Water Suppl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DATA1_disk\MyGithub\ClimoMarineLabProjects\projects\brc_stream_drinking_water_quality\plots\Issues With Water Suppl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54" name="Picture 54" descr="F:\DATA1_disk\MyGithub\ClimoMarineLabProjects\projects\brc_stream_drinking_water_quality\plots\Kwa Connec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DATA1_disk\MyGithub\ClimoMarineLabProjects\projects\brc_stream_drinking_water_quality\plots\Kwa Connec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15807"/>
            <wp:effectExtent l="0" t="0" r="0" b="3810"/>
            <wp:docPr id="55" name="Picture 55" descr="F:\DATA1_disk\MyGithub\ClimoMarineLabProjects\projects\brc_stream_drinking_water_quality\plots\Monthly Household Incom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DATA1_disk\MyGithub\ClimoMarineLabProjects\projects\brc_stream_drinking_water_quality\plots\Monthly Household Incom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74" name="Picture 74" descr="F:\DATA1_disk\MyGithub\ClimoMarineLabProjects\projects\brc_stream_drinking_water_quality\plots\Noticeable Contamin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DATA1_disk\MyGithub\ClimoMarineLabProjects\projects\brc_stream_drinking_water_quality\plots\Noticeable Contamin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75" name="Picture 75" descr="F:\DATA1_disk\MyGithub\ClimoMarineLabProjects\projects\brc_stream_drinking_water_quality\plots\Noticed Any Changes In Health After Using Current Drinking Water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DATA1_disk\MyGithub\ClimoMarineLabProjects\projects\brc_stream_drinking_water_quality\plots\Noticed Any Changes In Health After Using Current Drinking Water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19255"/>
            <wp:effectExtent l="0" t="0" r="0" b="635"/>
            <wp:docPr id="76" name="Picture 76" descr="F:\DATA1_disk\MyGithub\ClimoMarineLabProjects\projects\brc_stream_drinking_water_quality\plots\ph_values_piechart_all_panchay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DATA1_disk\MyGithub\ClimoMarineLabProjects\projects\brc_stream_drinking_water_quality\plots\ph_values_piechart_all_panchayat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77" name="Picture 77" descr="F:\DATA1_disk\MyGithub\ClimoMarineLabProjects\projects\brc_stream_drinking_water_quality\plots\Pipeline Water Chlorinated Belief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DATA1_disk\MyGithub\ClimoMarineLabProjects\projects\brc_stream_drinking_water_quality\plots\Pipeline Water Chlorinated Belief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1988814"/>
            <wp:effectExtent l="0" t="0" r="0" b="0"/>
            <wp:docPr id="78" name="Picture 78" descr="F:\DATA1_disk\MyGithub\ClimoMarineLabProjects\projects\brc_stream_drinking_water_quality\plots\Primary Income Earner Qualific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DATA1_disk\MyGithub\ClimoMarineLabProjects\projects\brc_stream_drinking_water_quality\plots\Primary Income Earner Qualific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23519"/>
            <wp:effectExtent l="0" t="0" r="0" b="0"/>
            <wp:docPr id="79" name="Picture 79" descr="F:\DATA1_disk\MyGithub\ClimoMarineLabProjects\projects\brc_stream_drinking_water_quality\plots\primary_usag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DATA1_disk\MyGithub\ClimoMarineLabProjects\projects\brc_stream_drinking_water_quality\plots\primary_usag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81003"/>
            <wp:effectExtent l="0" t="0" r="0" b="5080"/>
            <wp:docPr id="80" name="Picture 80" descr="F:\DATA1_disk\MyGithub\ClimoMarineLabProjects\projects\brc_stream_drinking_water_quality\plots\primary_water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DATA1_disk\MyGithub\ClimoMarineLabProjects\projects\brc_stream_drinking_water_quality\plots\primary_water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81" name="Picture 81" descr="F:\DATA1_disk\MyGithub\ClimoMarineLabProjects\projects\brc_stream_drinking_water_quality\plots\Satisfaction With Water Smell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DATA1_disk\MyGithub\ClimoMarineLabProjects\projects\brc_stream_drinking_water_quality\plots\Satisfaction With Water Smell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2" name="Picture 82" descr="F:\DATA1_disk\MyGithub\ClimoMarineLabProjects\projects\brc_stream_drinking_water_quality\plots\Satisfaction With Water Tast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DATA1_disk\MyGithub\ClimoMarineLabProjects\projects\brc_stream_drinking_water_quality\plots\Satisfaction With Water Tast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47495"/>
            <wp:effectExtent l="0" t="0" r="0" b="0"/>
            <wp:docPr id="83" name="Picture 83" descr="F:\DATA1_disk\MyGithub\ClimoMarineLabProjects\projects\brc_stream_drinking_water_quality\plots\sec_piechart_sub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:\DATA1_disk\MyGithub\ClimoMarineLabProjects\projects\brc_stream_drinking_water_quality\plots\sec_piechart_subplo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84" name="Picture 84" descr="F:\DATA1_disk\MyGithub\ClimoMarineLabProjects\projects\brc_stream_drinking_water_quality\plots\Septic Tank Or Wastewater Presence Nearby Primary Water Sourc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:\DATA1_disk\MyGithub\ClimoMarineLabProjects\projects\brc_stream_drinking_water_quality\plots\Septic Tank Or Wastewater Presence Nearby Primary Water Sourc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11495"/>
            <wp:effectExtent l="0" t="0" r="0" b="8255"/>
            <wp:docPr id="85" name="Picture 85" descr="F:\DATA1_disk\MyGithub\ClimoMarineLabProjects\projects\brc_stream_drinking_water_quality\plots\Types Of Water Purification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DATA1_disk\MyGithub\ClimoMarineLabProjects\projects\brc_stream_drinking_water_quality\plots\Types Of Water Purification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6" name="Picture 86" descr="F:\DATA1_disk\MyGithub\ClimoMarineLabProjects\projects\brc_stream_drinking_water_quality\plots\Water Purifying Techniqu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DATA1_disk\MyGithub\ClimoMarineLabProjects\projects\brc_stream_drinking_water_quality\plots\Water Purifying Techniqu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87" name="Picture 87" descr="F:\DATA1_disk\MyGithub\ClimoMarineLabProjects\projects\brc_stream_drinking_water_quality\plots\Waterborne Diseases Last Year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DATA1_disk\MyGithub\ClimoMarineLabProjects\projects\brc_stream_drinking_water_quality\plots\Waterborne Diseases Last Year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8" name="Picture 88" descr="F:\DATA1_disk\MyGithub\ClimoMarineLabProjects\projects\brc_stream_drinking_water_quality\plots\Willingness To Pay For Better Drinking Water Servic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DATA1_disk\MyGithub\ClimoMarineLabProjects\projects\brc_stream_drinking_water_quality\plots\Willingness To Pay For Better Drinking Water Servic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460B">
      <w:headerReference w:type="default" r:id="rId36"/>
      <w:footerReference w:type="default" r:id="rId3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B67" w:rsidRDefault="00201B67">
      <w:pPr>
        <w:spacing w:after="0" w:line="240" w:lineRule="auto"/>
      </w:pPr>
      <w:r>
        <w:separator/>
      </w:r>
    </w:p>
  </w:endnote>
  <w:endnote w:type="continuationSeparator" w:id="0">
    <w:p w:rsidR="00201B67" w:rsidRDefault="0020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7B0884">
      <w:t>10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B67" w:rsidRDefault="00201B67">
      <w:pPr>
        <w:spacing w:after="0" w:line="240" w:lineRule="auto"/>
      </w:pPr>
      <w:r>
        <w:separator/>
      </w:r>
    </w:p>
  </w:footnote>
  <w:footnote w:type="continuationSeparator" w:id="0">
    <w:p w:rsidR="00201B67" w:rsidRDefault="00201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4F5" w:rsidRDefault="007B0884">
    <w:pPr>
      <w:pStyle w:val="Header"/>
      <w:rPr>
        <w:lang w:val="en-GB"/>
      </w:rPr>
    </w:pPr>
    <w:r>
      <w:rPr>
        <w:lang w:val="en-GB"/>
      </w:rPr>
      <w:t>PART 3</w:t>
    </w:r>
  </w:p>
  <w:p w:rsidR="00A264F5" w:rsidRPr="00A264F5" w:rsidRDefault="00A264F5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D278D"/>
    <w:multiLevelType w:val="hybridMultilevel"/>
    <w:tmpl w:val="F09A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multilevel"/>
    <w:tmpl w:val="DE2CF0E8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isLgl/>
      <w:lvlText w:val="%1.%2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0BE4A9A"/>
    <w:multiLevelType w:val="hybridMultilevel"/>
    <w:tmpl w:val="550AE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3640F"/>
    <w:multiLevelType w:val="multilevel"/>
    <w:tmpl w:val="494C547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AD67476"/>
    <w:multiLevelType w:val="multilevel"/>
    <w:tmpl w:val="494C547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7" w15:restartNumberingAfterBreak="0">
    <w:nsid w:val="66354786"/>
    <w:multiLevelType w:val="hybridMultilevel"/>
    <w:tmpl w:val="6706A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8658A"/>
    <w:multiLevelType w:val="hybridMultilevel"/>
    <w:tmpl w:val="3FA63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A6006"/>
    <w:multiLevelType w:val="hybridMultilevel"/>
    <w:tmpl w:val="1F463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6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8"/>
  </w:num>
  <w:num w:numId="17">
    <w:abstractNumId w:val="10"/>
  </w:num>
  <w:num w:numId="18">
    <w:abstractNumId w:val="19"/>
  </w:num>
  <w:num w:numId="19">
    <w:abstractNumId w:val="12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</w:num>
  <w:num w:numId="23">
    <w:abstractNumId w:val="17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466"/>
    <w:rsid w:val="00001E6A"/>
    <w:rsid w:val="0003387F"/>
    <w:rsid w:val="00083B37"/>
    <w:rsid w:val="000A0612"/>
    <w:rsid w:val="000B6799"/>
    <w:rsid w:val="000C2768"/>
    <w:rsid w:val="001252CE"/>
    <w:rsid w:val="00152E97"/>
    <w:rsid w:val="001A3900"/>
    <w:rsid w:val="001A6387"/>
    <w:rsid w:val="001A728E"/>
    <w:rsid w:val="001E042A"/>
    <w:rsid w:val="001F29D0"/>
    <w:rsid w:val="00201B67"/>
    <w:rsid w:val="00225505"/>
    <w:rsid w:val="00237A10"/>
    <w:rsid w:val="00246466"/>
    <w:rsid w:val="002F167D"/>
    <w:rsid w:val="003312ED"/>
    <w:rsid w:val="00361B96"/>
    <w:rsid w:val="00370D09"/>
    <w:rsid w:val="00377236"/>
    <w:rsid w:val="004018C1"/>
    <w:rsid w:val="00406DD2"/>
    <w:rsid w:val="00431115"/>
    <w:rsid w:val="0046228B"/>
    <w:rsid w:val="004650CE"/>
    <w:rsid w:val="004727F4"/>
    <w:rsid w:val="004A0A8D"/>
    <w:rsid w:val="00547B71"/>
    <w:rsid w:val="00575B92"/>
    <w:rsid w:val="005B5B15"/>
    <w:rsid w:val="005D4DC9"/>
    <w:rsid w:val="005F77E2"/>
    <w:rsid w:val="005F7999"/>
    <w:rsid w:val="00625BB0"/>
    <w:rsid w:val="00626EDA"/>
    <w:rsid w:val="00652BD3"/>
    <w:rsid w:val="006A346B"/>
    <w:rsid w:val="006C58D1"/>
    <w:rsid w:val="006D7FF8"/>
    <w:rsid w:val="00704472"/>
    <w:rsid w:val="007547E4"/>
    <w:rsid w:val="00780533"/>
    <w:rsid w:val="00791457"/>
    <w:rsid w:val="00795F4F"/>
    <w:rsid w:val="007B0884"/>
    <w:rsid w:val="007B3E71"/>
    <w:rsid w:val="007F372E"/>
    <w:rsid w:val="007F5D13"/>
    <w:rsid w:val="007F7C9B"/>
    <w:rsid w:val="008D5E06"/>
    <w:rsid w:val="008D6D77"/>
    <w:rsid w:val="0094623B"/>
    <w:rsid w:val="00950A0A"/>
    <w:rsid w:val="00954BFF"/>
    <w:rsid w:val="00A264F5"/>
    <w:rsid w:val="00A647A1"/>
    <w:rsid w:val="00AA316B"/>
    <w:rsid w:val="00AF5CB4"/>
    <w:rsid w:val="00B1552F"/>
    <w:rsid w:val="00B20BAA"/>
    <w:rsid w:val="00B733CE"/>
    <w:rsid w:val="00BC1FD2"/>
    <w:rsid w:val="00BF473C"/>
    <w:rsid w:val="00C07855"/>
    <w:rsid w:val="00C5524C"/>
    <w:rsid w:val="00C92C41"/>
    <w:rsid w:val="00CC4BB0"/>
    <w:rsid w:val="00CD2A5D"/>
    <w:rsid w:val="00D01DED"/>
    <w:rsid w:val="00D263A3"/>
    <w:rsid w:val="00D40DF3"/>
    <w:rsid w:val="00D53E6F"/>
    <w:rsid w:val="00D53FB9"/>
    <w:rsid w:val="00D57E3E"/>
    <w:rsid w:val="00D91BA9"/>
    <w:rsid w:val="00DB24CB"/>
    <w:rsid w:val="00DF5013"/>
    <w:rsid w:val="00E62396"/>
    <w:rsid w:val="00E6460B"/>
    <w:rsid w:val="00E76717"/>
    <w:rsid w:val="00E81521"/>
    <w:rsid w:val="00E95BCC"/>
    <w:rsid w:val="00E9640A"/>
    <w:rsid w:val="00EA6E0C"/>
    <w:rsid w:val="00F1586E"/>
    <w:rsid w:val="00F237A1"/>
    <w:rsid w:val="00F55359"/>
    <w:rsid w:val="00FC0509"/>
    <w:rsid w:val="00FC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8AC9D"/>
  <w15:chartTrackingRefBased/>
  <w15:docId w15:val="{50F59850-F2D0-40C0-B496-71EDE477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1A3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0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sh\AppData\Roaming\Microsoft\Templates\Business%20project%20scope%20report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project scope report</Template>
  <TotalTime>129</TotalTime>
  <Pages>10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Akash</dc:creator>
  <cp:lastModifiedBy>Akash</cp:lastModifiedBy>
  <cp:revision>56</cp:revision>
  <dcterms:created xsi:type="dcterms:W3CDTF">2025-02-17T05:01:00Z</dcterms:created>
  <dcterms:modified xsi:type="dcterms:W3CDTF">2025-02-17T07:25:00Z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